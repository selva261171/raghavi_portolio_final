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43A9CB">
      <w:pPr>
        <w:pStyle w:val="36"/>
        <w:jc w:val="center"/>
        <w:rPr>
          <w:rFonts w:hint="default" w:ascii="Times New Roman Regular" w:hAnsi="Times New Roman Regular" w:cs="Times New Roman Regular"/>
        </w:rPr>
      </w:pPr>
      <w:r>
        <w:rPr>
          <w:rFonts w:hint="default" w:ascii="Times New Roman Regular" w:hAnsi="Times New Roman Regular" w:cs="Times New Roman Regular"/>
        </w:rPr>
        <w:t>RAGHAVI K</w:t>
      </w:r>
    </w:p>
    <w:p w14:paraId="58F2D1C5">
      <w:pPr>
        <w:jc w:val="center"/>
        <w:rPr>
          <w:rFonts w:hint="default" w:ascii="Times New Roman Regular" w:hAnsi="Times New Roman Regular" w:cs="Times New Roman Regular"/>
        </w:rPr>
      </w:pPr>
      <w:r>
        <w:rPr>
          <w:rFonts w:hint="default" w:ascii="Times New Roman Regular" w:hAnsi="Times New Roman Regular" w:cs="Times New Roman Regular"/>
        </w:rPr>
        <w:t>6363760056 | ragavikandhaswamy8@gmail.com</w:t>
      </w:r>
      <w:r>
        <w:rPr>
          <w:rFonts w:hint="default" w:ascii="Times New Roman Regular" w:hAnsi="Times New Roman Regular" w:cs="Times New Roman Regular"/>
        </w:rPr>
        <w:br w:type="textWrapping"/>
      </w:r>
      <w:r>
        <w:rPr>
          <w:rFonts w:hint="default" w:ascii="Times New Roman Regular" w:hAnsi="Times New Roman Regular" w:cs="Times New Roman Regular"/>
        </w:rPr>
        <w:t>LinkedIn: linkedin.com/in/raghavi-k-676a711bb</w:t>
      </w:r>
    </w:p>
    <w:p w14:paraId="12B9243D">
      <w:pPr>
        <w:pStyle w:val="2"/>
        <w:rPr>
          <w:rFonts w:hint="default" w:ascii="Times New Roman Regular" w:hAnsi="Times New Roman Regular" w:cs="Times New Roman Regular"/>
        </w:rPr>
      </w:pPr>
      <w:r>
        <w:rPr>
          <w:rFonts w:hint="default" w:ascii="Times New Roman Regular" w:hAnsi="Times New Roman Regular" w:cs="Times New Roman Regular"/>
        </w:rPr>
        <w:t>Professional Summary</w:t>
      </w:r>
    </w:p>
    <w:p w14:paraId="3E1CAEA8">
      <w:pPr>
        <w:rPr>
          <w:rFonts w:hint="default" w:ascii="Times New Roman Regular" w:hAnsi="Times New Roman Regular" w:cs="Times New Roman Regular"/>
        </w:rPr>
      </w:pPr>
      <w:r>
        <w:rPr>
          <w:rFonts w:hint="default" w:ascii="Times New Roman Regular" w:hAnsi="Times New Roman Regular" w:cs="Times New Roman Regular"/>
        </w:rPr>
        <w:t>MBA (HR) student with 3 years of experience in customer relationship management, outreach coordination and operations. Completed an HR internship at Ashok Leyland with exposure to HR Operations, Employee Relations, Employee Engagement, Workplace Safety, HR Analytics, SPSS, report preparation and stakeholder management.</w:t>
      </w:r>
    </w:p>
    <w:p w14:paraId="7B0C29FE">
      <w:pPr>
        <w:pStyle w:val="2"/>
        <w:rPr>
          <w:rFonts w:hint="default" w:ascii="Times New Roman Regular" w:hAnsi="Times New Roman Regular" w:cs="Times New Roman Regular"/>
        </w:rPr>
      </w:pPr>
      <w:r>
        <w:rPr>
          <w:rFonts w:hint="default" w:ascii="Times New Roman Regular" w:hAnsi="Times New Roman Regular" w:cs="Times New Roman Regular"/>
        </w:rPr>
        <w:t>Core Competencies</w:t>
      </w:r>
    </w:p>
    <w:p w14:paraId="553DCB91">
      <w:pPr>
        <w:keepNext w:val="0"/>
        <w:keepLines w:val="0"/>
        <w:widowControl/>
        <w:suppressLineNumbers w:val="0"/>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HR Operations | Employee Relations | Employee Engagement | Microsoft Excel | SPSS</w:t>
      </w:r>
      <w:r>
        <w:rPr>
          <w:rFonts w:hint="default" w:ascii="Times New Roman Regular" w:hAnsi="Times New Roman Regular" w:cs="Times New Roman Regular"/>
          <w:sz w:val="22"/>
          <w:szCs w:val="22"/>
          <w:lang w:val="en-US"/>
        </w:rPr>
        <w:t xml:space="preserve"> | </w:t>
      </w:r>
      <w:r>
        <w:rPr>
          <w:rFonts w:hint="default" w:ascii="Times New Roman Regular" w:hAnsi="Times New Roman Regular" w:eastAsia="SimSun" w:cs="Times New Roman Regular"/>
          <w:kern w:val="0"/>
          <w:sz w:val="22"/>
          <w:szCs w:val="22"/>
          <w:lang w:val="en-US" w:eastAsia="zh-CN" w:bidi="ar"/>
        </w:rPr>
        <w:t xml:space="preserve">Leadership | </w:t>
      </w:r>
      <w:r>
        <w:rPr>
          <w:rFonts w:hint="default" w:ascii="Times New Roman Regular" w:hAnsi="Times New Roman Regular" w:cs="Times New Roman Regular"/>
          <w:sz w:val="22"/>
          <w:szCs w:val="22"/>
        </w:rPr>
        <w:t xml:space="preserve">Team Building </w:t>
      </w:r>
      <w:r>
        <w:rPr>
          <w:rFonts w:hint="default" w:ascii="Times New Roman Regular" w:hAnsi="Times New Roman Regular" w:cs="Times New Roman Regular"/>
          <w:sz w:val="22"/>
          <w:szCs w:val="22"/>
          <w:lang w:val="en-US"/>
        </w:rPr>
        <w:t xml:space="preserve">| </w:t>
      </w:r>
      <w:r>
        <w:rPr>
          <w:rFonts w:hint="default" w:ascii="Times New Roman Regular" w:hAnsi="Times New Roman Regular" w:cs="Times New Roman Regular"/>
          <w:sz w:val="22"/>
          <w:szCs w:val="22"/>
        </w:rPr>
        <w:t>Team Collaboration</w:t>
      </w:r>
      <w:r>
        <w:rPr>
          <w:rFonts w:hint="default" w:ascii="Times New Roman Regular" w:hAnsi="Times New Roman Regular" w:cs="Times New Roman Regular"/>
          <w:sz w:val="22"/>
          <w:szCs w:val="22"/>
          <w:lang w:val="en-US"/>
        </w:rPr>
        <w:t xml:space="preserve"> |</w:t>
      </w:r>
      <w:r>
        <w:rPr>
          <w:rFonts w:hint="eastAsia" w:ascii="SimSun" w:hAnsi="SimSun" w:eastAsia="SimSun" w:cs="SimSun"/>
          <w:sz w:val="24"/>
        </w:rPr>
        <w:t xml:space="preserve"> </w:t>
      </w:r>
      <w:r>
        <w:rPr>
          <w:rFonts w:hint="default" w:ascii="Times New Roman Regular" w:hAnsi="Times New Roman Regular" w:cs="Times New Roman Regular"/>
          <w:sz w:val="22"/>
          <w:szCs w:val="22"/>
        </w:rPr>
        <w:t xml:space="preserve">Communication Skills </w:t>
      </w:r>
      <w:r>
        <w:rPr>
          <w:rFonts w:hint="default" w:ascii="Times New Roman Regular" w:hAnsi="Times New Roman Regular" w:cs="Times New Roman Regular"/>
          <w:sz w:val="22"/>
          <w:szCs w:val="22"/>
          <w:lang w:val="en-US"/>
        </w:rPr>
        <w:t>|</w:t>
      </w:r>
      <w:r>
        <w:rPr>
          <w:rFonts w:hint="default" w:ascii="Times New Roman Regular" w:hAnsi="Times New Roman Regular" w:eastAsia="SimSun" w:cs="Times New Roman Regular"/>
          <w:sz w:val="22"/>
          <w:szCs w:val="22"/>
        </w:rPr>
        <w:t xml:space="preserve"> </w:t>
      </w:r>
      <w:r>
        <w:rPr>
          <w:rFonts w:hint="default" w:ascii="Times New Roman Regular" w:hAnsi="Times New Roman Regular" w:cs="Times New Roman Regular"/>
          <w:sz w:val="22"/>
          <w:szCs w:val="22"/>
        </w:rPr>
        <w:t>Interpersonal Skills</w:t>
      </w:r>
    </w:p>
    <w:p w14:paraId="3BCF345E">
      <w:pPr>
        <w:pStyle w:val="2"/>
        <w:rPr>
          <w:rFonts w:hint="default" w:ascii="Times New Roman Regular" w:hAnsi="Times New Roman Regular" w:cs="Times New Roman Regular"/>
        </w:rPr>
      </w:pPr>
      <w:bookmarkStart w:id="0" w:name="_GoBack"/>
      <w:bookmarkEnd w:id="0"/>
      <w:r>
        <w:rPr>
          <w:rFonts w:hint="default" w:ascii="Times New Roman Regular" w:hAnsi="Times New Roman Regular" w:cs="Times New Roman Regular"/>
        </w:rPr>
        <w:t>Professional Experience</w:t>
      </w:r>
    </w:p>
    <w:p w14:paraId="2078C59E">
      <w:pPr>
        <w:rPr>
          <w:rFonts w:hint="default" w:ascii="Times New Roman Bold" w:hAnsi="Times New Roman Bold" w:cs="Times New Roman Bold"/>
          <w:b/>
          <w:bCs w:val="0"/>
        </w:rPr>
      </w:pPr>
      <w:r>
        <w:rPr>
          <w:rFonts w:hint="default" w:ascii="Times New Roman Bold" w:hAnsi="Times New Roman Bold" w:cs="Times New Roman Bold"/>
          <w:b/>
          <w:bCs w:val="0"/>
        </w:rPr>
        <w:t>Testing Mind | Outreach Coordinator | Jun 2024 – Sep 2025</w:t>
      </w:r>
    </w:p>
    <w:p w14:paraId="37ABF2CA">
      <w:pPr>
        <w:rPr>
          <w:rFonts w:hint="default" w:ascii="Times New Roman Regular" w:hAnsi="Times New Roman Regular" w:cs="Times New Roman Regular"/>
        </w:rPr>
      </w:pPr>
      <w:r>
        <w:rPr>
          <w:rFonts w:hint="default" w:ascii="Times New Roman Regular" w:hAnsi="Times New Roman Regular" w:cs="Times New Roman Regular"/>
        </w:rPr>
        <w:t>Managed stakeholder communication, strengthened client relationships, conducted market research, coordinated outreach initiatives, collaborated with cross-functional teams, prepared reports and supported operational planning.</w:t>
      </w:r>
    </w:p>
    <w:p w14:paraId="57225C78">
      <w:pPr>
        <w:rPr>
          <w:rFonts w:hint="default" w:ascii="Times New Roman Bold" w:hAnsi="Times New Roman Bold" w:cs="Times New Roman Bold"/>
          <w:b/>
          <w:bCs w:val="0"/>
        </w:rPr>
      </w:pPr>
      <w:r>
        <w:rPr>
          <w:rFonts w:hint="default" w:ascii="Times New Roman Bold" w:hAnsi="Times New Roman Bold" w:cs="Times New Roman Bold"/>
          <w:b/>
          <w:bCs w:val="0"/>
        </w:rPr>
        <w:t>Aakash Institute | Student Relationship Manager | Jan 2023 – May 2024</w:t>
      </w:r>
    </w:p>
    <w:p w14:paraId="53F53576">
      <w:pPr>
        <w:rPr>
          <w:rFonts w:hint="default" w:ascii="Times New Roman Regular" w:hAnsi="Times New Roman Regular" w:cs="Times New Roman Regular"/>
        </w:rPr>
      </w:pPr>
      <w:r>
        <w:rPr>
          <w:rFonts w:hint="default" w:ascii="Times New Roman Regular" w:hAnsi="Times New Roman Regular" w:cs="Times New Roman Regular"/>
        </w:rPr>
        <w:t>Handled student onboarding, resolved queries, maintained documentation, coordinated with internal teams and improved customer satisfaction through effective communication.</w:t>
      </w:r>
    </w:p>
    <w:p w14:paraId="27393C17">
      <w:pPr>
        <w:rPr>
          <w:rFonts w:hint="default" w:ascii="Times New Roman Bold" w:hAnsi="Times New Roman Bold" w:cs="Times New Roman Bold"/>
          <w:b/>
          <w:bCs w:val="0"/>
        </w:rPr>
      </w:pPr>
      <w:r>
        <w:rPr>
          <w:rFonts w:hint="default" w:ascii="Times New Roman Bold" w:hAnsi="Times New Roman Bold" w:cs="Times New Roman Bold"/>
          <w:b/>
          <w:bCs w:val="0"/>
        </w:rPr>
        <w:t>BYJU'S | Grievance Handling | Sep 2021 – Aug 2022</w:t>
      </w:r>
    </w:p>
    <w:p w14:paraId="21886D9A">
      <w:pPr>
        <w:rPr>
          <w:rFonts w:hint="default" w:ascii="Times New Roman Regular" w:hAnsi="Times New Roman Regular" w:cs="Times New Roman Regular"/>
        </w:rPr>
      </w:pPr>
      <w:r>
        <w:rPr>
          <w:rFonts w:hint="default" w:ascii="Times New Roman Regular" w:hAnsi="Times New Roman Regular" w:cs="Times New Roman Regular"/>
        </w:rPr>
        <w:t>Resolved customer grievances using CRM tools, analyzed customer feedback, recommended service improvements and maintained high service quality.</w:t>
      </w:r>
    </w:p>
    <w:p w14:paraId="0F547E6B">
      <w:pPr>
        <w:pStyle w:val="2"/>
        <w:rPr>
          <w:rFonts w:hint="default" w:ascii="Times New Roman Regular" w:hAnsi="Times New Roman Regular" w:cs="Times New Roman Regular"/>
        </w:rPr>
      </w:pPr>
      <w:r>
        <w:rPr>
          <w:rFonts w:hint="default" w:ascii="Times New Roman Regular" w:hAnsi="Times New Roman Regular" w:cs="Times New Roman Regular"/>
        </w:rPr>
        <w:t>HR Internship</w:t>
      </w:r>
    </w:p>
    <w:p w14:paraId="68933E3B">
      <w:pPr>
        <w:rPr>
          <w:rFonts w:hint="default" w:ascii="Times New Roman Bold" w:hAnsi="Times New Roman Bold" w:cs="Times New Roman Bold"/>
          <w:b/>
          <w:bCs w:val="0"/>
        </w:rPr>
      </w:pPr>
      <w:r>
        <w:rPr>
          <w:rFonts w:hint="default" w:ascii="Times New Roman Bold" w:hAnsi="Times New Roman Bold" w:cs="Times New Roman Bold"/>
          <w:b/>
          <w:bCs w:val="0"/>
        </w:rPr>
        <w:t>Ashok Leyland, Hosur | HR Intern | Jun 2026 – Jul 2026</w:t>
      </w:r>
    </w:p>
    <w:p w14:paraId="781168E9">
      <w:pPr>
        <w:rPr>
          <w:rFonts w:hint="default" w:ascii="Times New Roman Regular" w:hAnsi="Times New Roman Regular" w:cs="Times New Roman Regular"/>
        </w:rPr>
      </w:pPr>
      <w:r>
        <w:rPr>
          <w:rFonts w:hint="default" w:ascii="Times New Roman Regular" w:hAnsi="Times New Roman Regular" w:cs="Times New Roman Regular"/>
        </w:rPr>
        <w:t>Conducted employee surveys on Safety Awareness and Safety Culture, collected and analyzed data using SPSS (Descriptive Statistics, Chi-Square and Multiple Regression), supported HR Operations through employee interaction across departments, prepared analytical reports and presentations, and gained practical exposure to Industrial Relations, Workplace Safety and HR Compliance.</w:t>
      </w:r>
    </w:p>
    <w:p w14:paraId="0FAD1ADB">
      <w:pPr>
        <w:pStyle w:val="2"/>
        <w:rPr>
          <w:rFonts w:hint="default" w:ascii="Times New Roman Regular" w:hAnsi="Times New Roman Regular" w:cs="Times New Roman Regular"/>
        </w:rPr>
      </w:pPr>
      <w:r>
        <w:rPr>
          <w:rFonts w:hint="default" w:ascii="Times New Roman Regular" w:hAnsi="Times New Roman Regular" w:cs="Times New Roman Regular"/>
        </w:rPr>
        <w:t>Education</w:t>
      </w:r>
    </w:p>
    <w:p w14:paraId="6D039935">
      <w:pPr>
        <w:rPr>
          <w:rFonts w:hint="default" w:ascii="Times New Roman Regular" w:hAnsi="Times New Roman Regular" w:cs="Times New Roman Regular"/>
        </w:rPr>
      </w:pPr>
      <w:r>
        <w:rPr>
          <w:rFonts w:hint="default" w:ascii="Times New Roman Regular" w:hAnsi="Times New Roman Regular" w:cs="Times New Roman Regular"/>
        </w:rPr>
        <w:t>MBA – Mepco Schlenk Engineering College (Expected Apr 2027)</w:t>
      </w:r>
      <w:r>
        <w:rPr>
          <w:rFonts w:hint="default" w:ascii="Times New Roman Regular" w:hAnsi="Times New Roman Regular" w:cs="Times New Roman Regular"/>
        </w:rPr>
        <w:br w:type="textWrapping"/>
      </w:r>
      <w:r>
        <w:rPr>
          <w:rFonts w:hint="default" w:ascii="Times New Roman Regular" w:hAnsi="Times New Roman Regular" w:cs="Times New Roman Regular"/>
        </w:rPr>
        <w:t>BCA – St. Joseph College of Arts and Science for Women – 78%</w:t>
      </w:r>
      <w:r>
        <w:rPr>
          <w:rFonts w:hint="default" w:ascii="Times New Roman Regular" w:hAnsi="Times New Roman Regular" w:cs="Times New Roman Regular"/>
        </w:rPr>
        <w:br w:type="textWrapping"/>
      </w:r>
      <w:r>
        <w:rPr>
          <w:rFonts w:hint="default" w:ascii="Times New Roman Regular" w:hAnsi="Times New Roman Regular" w:cs="Times New Roman Regular"/>
        </w:rPr>
        <w:t>HSC – 78.58% | SSLC – 89%</w:t>
      </w:r>
    </w:p>
    <w:p w14:paraId="08A66454">
      <w:pPr>
        <w:pStyle w:val="2"/>
        <w:rPr>
          <w:rFonts w:hint="default" w:ascii="Times New Roman Regular" w:hAnsi="Times New Roman Regular" w:cs="Times New Roman Regular"/>
        </w:rPr>
      </w:pPr>
      <w:r>
        <w:rPr>
          <w:rFonts w:hint="default" w:ascii="Times New Roman Regular" w:hAnsi="Times New Roman Regular" w:cs="Times New Roman Regular"/>
        </w:rPr>
        <w:t>Certifications</w:t>
      </w:r>
    </w:p>
    <w:p w14:paraId="4B24DAF3">
      <w:pPr>
        <w:rPr>
          <w:rFonts w:hint="default" w:ascii="Times New Roman Regular" w:hAnsi="Times New Roman Regular" w:cs="Times New Roman Regular"/>
        </w:rPr>
      </w:pPr>
      <w:r>
        <w:rPr>
          <w:rFonts w:hint="default" w:ascii="Times New Roman Regular" w:hAnsi="Times New Roman Regular" w:cs="Times New Roman Regular"/>
        </w:rPr>
        <w:t>NPTEL (IIT Kharagpur) – Fundamentals of Digital Marketing (Elite), Score: 80%</w:t>
      </w:r>
      <w:r>
        <w:rPr>
          <w:rFonts w:hint="default" w:ascii="Times New Roman Regular" w:hAnsi="Times New Roman Regular" w:cs="Times New Roman Regular"/>
        </w:rPr>
        <w:br w:type="textWrapping"/>
      </w:r>
      <w:r>
        <w:rPr>
          <w:rFonts w:hint="default" w:ascii="Times New Roman Regular" w:hAnsi="Times New Roman Regular" w:cs="Times New Roman Regular"/>
        </w:rPr>
        <w:t>HR Research Project – Safety Awareness and Safety Culture</w:t>
      </w:r>
    </w:p>
    <w:p w14:paraId="08F727BD">
      <w:pPr>
        <w:pStyle w:val="2"/>
        <w:rPr>
          <w:rFonts w:hint="default" w:ascii="Times New Roman Regular" w:hAnsi="Times New Roman Regular" w:cs="Times New Roman Regular"/>
        </w:rPr>
      </w:pPr>
      <w:r>
        <w:rPr>
          <w:rFonts w:hint="default" w:ascii="Times New Roman Regular" w:hAnsi="Times New Roman Regular" w:cs="Times New Roman Regular"/>
        </w:rPr>
        <w:t>Technical Skills</w:t>
      </w:r>
    </w:p>
    <w:p w14:paraId="4996BA20">
      <w:pPr>
        <w:rPr>
          <w:rFonts w:hint="default" w:ascii="Times New Roman Regular" w:hAnsi="Times New Roman Regular" w:cs="Times New Roman Regular"/>
        </w:rPr>
      </w:pPr>
      <w:r>
        <w:rPr>
          <w:rFonts w:hint="default" w:ascii="Times New Roman Regular" w:hAnsi="Times New Roman Regular" w:cs="Times New Roman Regular"/>
        </w:rPr>
        <w:t>SPSS | Microsoft Excel | SQL | HTML | C Programming | MS PowerPoint | Google Workspace</w:t>
      </w:r>
    </w:p>
    <w:p w14:paraId="545E855D">
      <w:pPr>
        <w:pStyle w:val="2"/>
        <w:rPr>
          <w:rFonts w:hint="default" w:ascii="Times New Roman Regular" w:hAnsi="Times New Roman Regular" w:cs="Times New Roman Regular"/>
        </w:rPr>
      </w:pPr>
      <w:r>
        <w:rPr>
          <w:rFonts w:hint="default" w:ascii="Times New Roman Regular" w:hAnsi="Times New Roman Regular" w:cs="Times New Roman Regular"/>
        </w:rPr>
        <w:t>Languages</w:t>
      </w:r>
    </w:p>
    <w:p w14:paraId="37B1EDDA">
      <w:pPr>
        <w:rPr>
          <w:rFonts w:hint="default" w:ascii="Times New Roman Regular" w:hAnsi="Times New Roman Regular" w:cs="Times New Roman Regular"/>
        </w:rPr>
      </w:pPr>
      <w:r>
        <w:rPr>
          <w:rFonts w:hint="default" w:ascii="Times New Roman Regular" w:hAnsi="Times New Roman Regular" w:cs="Times New Roman Regular"/>
        </w:rPr>
        <w:t>Tamil | English | Kannada | Hindi</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SimSun">
    <w:altName w:val="宋体-简"/>
    <w:panose1 w:val="02010600030101010101"/>
    <w:charset w:val="86"/>
    <w:family w:val="roman"/>
    <w:pitch w:val="variable"/>
    <w:sig w:usb0="00000003" w:usb1="288F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CB5043C"/>
    <w:rsid w:val="4B7CF334"/>
    <w:rsid w:val="75FFFF8F"/>
    <w:rsid w:val="7E8FA567"/>
    <w:rsid w:val="7F1F6B83"/>
    <w:rsid w:val="BBEBE243"/>
    <w:rsid w:val="EFF55B23"/>
    <w:rsid w:val="F78AB2D0"/>
    <w:rsid w:val="FB1F04A3"/>
    <w:rsid w:val="FE75FFD4"/>
    <w:rsid w:val="FFAFDF1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12</TotalTime>
  <ScaleCrop>false</ScaleCrop>
  <LinksUpToDate>false</LinksUpToDate>
  <CharactersWithSpaces>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Raghavi</cp:lastModifiedBy>
  <dcterms:modified xsi:type="dcterms:W3CDTF">2026-07-31T20:01:01Z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EF66ED81AA3C96D5A5B16C6AB86646D2_43</vt:lpwstr>
  </property>
</Properties>
</file>